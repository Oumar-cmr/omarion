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99F7B">
      <w:pPr>
        <w:pStyle w:val="2"/>
      </w:pPr>
      <w:r>
        <w:t>Отчёт по эксперименту с индексами в MySQL</w:t>
      </w:r>
    </w:p>
    <w:p w14:paraId="60435144">
      <w:r>
        <w:t>Цель работы:</w:t>
      </w:r>
      <w:r>
        <w:br w:type="textWrapping"/>
      </w:r>
      <w:r>
        <w:t>Изучить влияние индексов на производительность запросов в СУБД MySQL.</w:t>
      </w:r>
      <w:r>
        <w:br w:type="textWrapping"/>
      </w:r>
      <w:r>
        <w:br w:type="textWrapping"/>
      </w:r>
      <w:r>
        <w:t>Исходные данные:</w:t>
      </w:r>
      <w:r>
        <w:br w:type="textWrapping"/>
      </w:r>
      <w:r>
        <w:t>Таблица Users содержит 1 000 000 записей.</w:t>
      </w:r>
      <w:r>
        <w:br w:type="textWrapping"/>
      </w:r>
      <w:r>
        <w:t>Поля таблицы: id, name, country.</w:t>
      </w:r>
      <w:r>
        <w:br w:type="textWrapping"/>
      </w:r>
      <w:r>
        <w:t>Количество уникальных стран: 25.</w:t>
      </w:r>
      <w:r>
        <w:br w:type="textWrapping"/>
      </w:r>
      <w:r>
        <w:t>Одна из стран — Россия.</w:t>
      </w:r>
      <w:r>
        <w:br w:type="textWrapping"/>
      </w:r>
      <w:r>
        <w:br w:type="textWrapping"/>
      </w:r>
      <w:r>
        <w:t>Эксперимент проводился в два этапа:</w:t>
      </w:r>
      <w:r>
        <w:br w:type="textWrapping"/>
      </w:r>
      <w:r>
        <w:t>1) Без использования индекса</w:t>
      </w:r>
      <w:r>
        <w:br w:type="textWrapping"/>
      </w:r>
      <w:r>
        <w:t>2) С использованием индекса по полю country</w:t>
      </w:r>
      <w:r>
        <w:br w:type="textWrapping"/>
      </w:r>
    </w:p>
    <w:p w14:paraId="412B546C">
      <w:pPr>
        <w:pStyle w:val="3"/>
      </w:pPr>
      <w:r>
        <w:t>Структура таблицы</w:t>
      </w:r>
    </w:p>
    <w:p w14:paraId="73BD8788">
      <w:r>
        <w:t>CREATE TABLE Users (</w:t>
      </w:r>
      <w:r>
        <w:br w:type="textWrapping"/>
      </w:r>
      <w:r>
        <w:t xml:space="preserve">    id INT AUTO_INCREMENT PRIMARY KEY,</w:t>
      </w:r>
      <w:r>
        <w:br w:type="textWrapping"/>
      </w:r>
      <w:r>
        <w:t xml:space="preserve">    name VARCHAR(100),</w:t>
      </w:r>
      <w:r>
        <w:br w:type="textWrapping"/>
      </w:r>
      <w:r>
        <w:t xml:space="preserve">    country VARCHAR(100)</w:t>
      </w:r>
      <w:r>
        <w:br w:type="textWrapping"/>
      </w:r>
      <w:r>
        <w:t>);</w:t>
      </w:r>
      <w:r>
        <w:br w:type="textWrapping"/>
      </w:r>
    </w:p>
    <w:p w14:paraId="5865D2A7">
      <w:pPr>
        <w:pStyle w:val="3"/>
      </w:pPr>
      <w:r>
        <w:t>Проведённые запросы</w:t>
      </w:r>
    </w:p>
    <w:p w14:paraId="337B6F79">
      <w:r>
        <w:t>1. Подсчёт количества пользователей из России</w:t>
      </w:r>
      <w:r>
        <w:br w:type="textWrapping"/>
      </w:r>
      <w:r>
        <w:t>SELECT COUNT(*) FROM Users WHERE country = 'Россия';</w:t>
      </w:r>
      <w:r>
        <w:br w:type="textWrapping"/>
      </w:r>
      <w:r>
        <w:br w:type="textWrapping"/>
      </w:r>
      <w:r>
        <w:t>2. Подсчёт количества пользователей с именем Иван из России</w:t>
      </w:r>
      <w:r>
        <w:br w:type="textWrapping"/>
      </w:r>
      <w:r>
        <w:t>SELECT COUNT(*) FROM Users WHERE country = 'Россия' AND name = 'Иван';</w:t>
      </w:r>
      <w:r>
        <w:br w:type="textWrapping"/>
      </w:r>
      <w:r>
        <w:br w:type="textWrapping"/>
      </w:r>
      <w:r>
        <w:t>3. Добавление нового пользователя из России</w:t>
      </w:r>
      <w:r>
        <w:br w:type="textWrapping"/>
      </w:r>
      <w:r>
        <w:t>INSERT INTO Users (name, country) VALUES ('Сергей', 'Россия');</w:t>
      </w:r>
      <w:r>
        <w:br w:type="textWrapping"/>
      </w:r>
    </w:p>
    <w:p w14:paraId="1B5D4C0B">
      <w:pPr>
        <w:pStyle w:val="3"/>
      </w:pPr>
      <w:r>
        <w:t>Результаты без индекса</w:t>
      </w:r>
    </w:p>
    <w:p w14:paraId="264EA0BD">
      <w:r>
        <w:t>Запросы выполнялись с полным сканированием таблицы.</w:t>
      </w:r>
      <w:r>
        <w:br w:type="textWrapping"/>
      </w:r>
      <w:r>
        <w:t>Среднее время выполнения SELECT-запросов было высоким из-за отсутствия индекса.</w:t>
      </w:r>
      <w:r>
        <w:br w:type="textWrapping"/>
      </w:r>
    </w:p>
    <w:p w14:paraId="112FF109">
      <w:pPr>
        <w:pStyle w:val="3"/>
      </w:pPr>
      <w:r>
        <w:t>Создание индекса</w:t>
      </w:r>
    </w:p>
    <w:p w14:paraId="73075CF3">
      <w:r>
        <w:t>CREATE INDEX idx_country ON Users(country);</w:t>
      </w:r>
      <w:r>
        <w:br w:type="textWrapping"/>
      </w:r>
    </w:p>
    <w:p w14:paraId="2FC57479">
      <w:pPr>
        <w:pStyle w:val="3"/>
      </w:pPr>
      <w:r>
        <w:t>Результаты с индексом</w:t>
      </w:r>
    </w:p>
    <w:p w14:paraId="23356B75">
      <w:r>
        <w:t>После создания индекса SELECT-запросы стали выполняться значительно быстрее.</w:t>
      </w:r>
      <w:r>
        <w:br w:type="textWrapping"/>
      </w:r>
      <w:r>
        <w:t>INSERT-запросы выполняются немного медленнее из-за необходимости обновления индекса.</w:t>
      </w:r>
      <w:r>
        <w:br w:type="textWrapping"/>
      </w:r>
    </w:p>
    <w:p w14:paraId="10D3B652">
      <w:pPr>
        <w:pStyle w:val="3"/>
      </w:pPr>
      <w:r>
        <w:t>Выводы</w:t>
      </w:r>
    </w:p>
    <w:p w14:paraId="026BC3F1">
      <w:pPr>
        <w:rPr>
          <w:rFonts w:hint="default"/>
          <w:lang w:val="fr-FR"/>
        </w:rPr>
      </w:pPr>
      <w:r>
        <w:t>Индексация существенно повышает производительность запросов выборки данных.</w:t>
      </w:r>
      <w:r>
        <w:br w:type="textWrapping"/>
      </w:r>
      <w:r>
        <w:t>Использование индексов особенно эффективно при работе с большими таблицами.</w:t>
      </w:r>
      <w:r>
        <w:br w:type="textWrapping"/>
      </w:r>
      <w:r>
        <w:rPr>
          <w:rFonts w:hint="default"/>
          <w:lang w:val="fr-FR"/>
        </w:rPr>
        <w:t xml:space="preserve"> </w:t>
      </w:r>
      <w:bookmarkStart w:id="0" w:name="_GoBack"/>
      <w:bookmarkEnd w:id="0"/>
    </w:p>
    <w:p w14:paraId="4C165631">
      <w:pPr>
        <w:pStyle w:val="3"/>
        <w:bidi w:val="0"/>
      </w:pPr>
      <w:r>
        <w:t>ЧТО ГОВОРИТЬ В ВИДЕО</w:t>
      </w:r>
    </w:p>
    <w:p w14:paraId="6B13947F">
      <w:pPr>
        <w:rPr>
          <w:rFonts w:hint="default" w:eastAsia="SimSun" w:cs="SimSun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sz w:val="22"/>
          <w:szCs w:val="22"/>
        </w:rPr>
        <w:t>В данной работе я демонстрирую влияние индексов на производительность запросов в СУБД MySQL.</w:t>
      </w:r>
      <w:r>
        <w:rPr>
          <w:rFonts w:hint="default" w:eastAsia="SimSun" w:cs="SimSun" w:asciiTheme="minorAscii" w:hAnsiTheme="minorAscii"/>
          <w:sz w:val="22"/>
          <w:szCs w:val="22"/>
        </w:rPr>
        <w:br w:type="textWrapping"/>
      </w:r>
      <w:r>
        <w:rPr>
          <w:rFonts w:hint="default" w:eastAsia="SimSun" w:cs="SimSun" w:asciiTheme="minorAscii" w:hAnsiTheme="minorAscii"/>
          <w:sz w:val="22"/>
          <w:szCs w:val="22"/>
        </w:rPr>
        <w:t>Таблица Users содержит 1 миллион записей и 25 уникальных стран.</w:t>
      </w:r>
    </w:p>
    <w:p w14:paraId="16CB533D">
      <w:pPr>
        <w:rPr>
          <w:rFonts w:hint="default" w:eastAsia="SimSun" w:cs="SimSun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sz w:val="22"/>
          <w:szCs w:val="22"/>
        </w:rPr>
        <w:t>Сначала я выполняю запросы без использования индекса по полю country.</w:t>
      </w:r>
    </w:p>
    <w:p w14:paraId="2A7077C5">
      <w:pPr>
        <w:rPr>
          <w:rFonts w:hint="default" w:eastAsia="SimSun" w:cs="Calibri" w:asciiTheme="minorAscii" w:hAnsiTheme="minorAscii"/>
          <w:b w:val="0"/>
          <w:bCs w:val="0"/>
          <w:sz w:val="22"/>
          <w:szCs w:val="22"/>
          <w:lang w:val="fr-FR"/>
        </w:rPr>
      </w:pPr>
      <w:r>
        <w:rPr>
          <w:rFonts w:hint="default" w:eastAsia="SimSun" w:cs="Calibri" w:asciiTheme="minorAscii" w:hAnsiTheme="minorAscii"/>
          <w:b w:val="0"/>
          <w:bCs w:val="0"/>
          <w:sz w:val="22"/>
          <w:szCs w:val="22"/>
          <w:lang w:val="fr-FR"/>
        </w:rPr>
        <w:t>SELECT COUNT(*) FROM Users WHERE country = 'Россия';</w:t>
      </w:r>
    </w:p>
    <w:p w14:paraId="4DB1101F">
      <w:pPr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>Как видно, запрос выполняется с полным сканированием таблицы, что занимает значительное время.</w:t>
      </w:r>
    </w:p>
    <w:p w14:paraId="66426901">
      <w:pPr>
        <w:rPr>
          <w:rFonts w:hint="default" w:eastAsia="SimSun" w:cs="Calibri" w:asciiTheme="minorAscii" w:hAnsiTheme="minorAscii"/>
          <w:b w:val="0"/>
          <w:bCs w:val="0"/>
          <w:sz w:val="22"/>
          <w:szCs w:val="22"/>
          <w:lang w:val="fr-FR"/>
        </w:rPr>
      </w:pPr>
      <w:r>
        <w:rPr>
          <w:rFonts w:hint="default" w:eastAsia="SimSun" w:cs="Calibri" w:asciiTheme="minorAscii" w:hAnsiTheme="minorAscii"/>
          <w:b w:val="0"/>
          <w:bCs w:val="0"/>
          <w:sz w:val="22"/>
          <w:szCs w:val="22"/>
          <w:lang w:val="fr-FR"/>
        </w:rPr>
        <w:t>SELECT COUNT(*) FROM Users</w:t>
      </w:r>
    </w:p>
    <w:p w14:paraId="4D9089BB">
      <w:pPr>
        <w:rPr>
          <w:rFonts w:hint="default" w:eastAsia="SimSun" w:cs="Calibri" w:asciiTheme="minorAscii" w:hAnsiTheme="minorAscii"/>
          <w:b w:val="0"/>
          <w:bCs w:val="0"/>
          <w:sz w:val="22"/>
          <w:szCs w:val="22"/>
          <w:lang w:val="fr-FR"/>
        </w:rPr>
      </w:pPr>
      <w:r>
        <w:rPr>
          <w:rFonts w:hint="default" w:eastAsia="SimSun" w:cs="Calibri" w:asciiTheme="minorAscii" w:hAnsiTheme="minorAscii"/>
          <w:b w:val="0"/>
          <w:bCs w:val="0"/>
          <w:sz w:val="22"/>
          <w:szCs w:val="22"/>
          <w:lang w:val="fr-FR"/>
        </w:rPr>
        <w:t>WHERE country = 'Россия' AND name = 'Иван';</w:t>
      </w:r>
    </w:p>
    <w:p w14:paraId="6746B200">
      <w:pPr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>Этот запрос также выполняется медленно, так как индекс отсутствует.</w:t>
      </w:r>
    </w:p>
    <w:p w14:paraId="363BCF54">
      <w:pPr>
        <w:rPr>
          <w:rFonts w:hint="default" w:eastAsia="SimSun" w:cs="Calibri" w:asciiTheme="minorAscii" w:hAnsiTheme="minorAscii"/>
          <w:sz w:val="22"/>
          <w:szCs w:val="22"/>
          <w:lang w:val="fr-FR"/>
        </w:rPr>
      </w:pPr>
      <w:r>
        <w:rPr>
          <w:rFonts w:hint="default" w:eastAsia="SimSun" w:cs="Calibri" w:asciiTheme="minorAscii" w:hAnsiTheme="minorAscii"/>
          <w:sz w:val="22"/>
          <w:szCs w:val="22"/>
          <w:lang w:val="fr-FR"/>
        </w:rPr>
        <w:t>INSERT INTO Users (name, country)</w:t>
      </w:r>
    </w:p>
    <w:p w14:paraId="49072732">
      <w:pPr>
        <w:rPr>
          <w:rFonts w:hint="default" w:eastAsia="SimSun" w:cs="Calibri" w:asciiTheme="minorAscii" w:hAnsiTheme="minorAscii"/>
          <w:sz w:val="22"/>
          <w:szCs w:val="22"/>
          <w:lang w:val="fr-FR"/>
        </w:rPr>
      </w:pPr>
      <w:r>
        <w:rPr>
          <w:rFonts w:hint="default" w:eastAsia="SimSun" w:cs="Calibri" w:asciiTheme="minorAscii" w:hAnsiTheme="minorAscii"/>
          <w:sz w:val="22"/>
          <w:szCs w:val="22"/>
          <w:lang w:val="fr-FR"/>
        </w:rPr>
        <w:t>VALUES ('Сергей', 'Россия');</w:t>
      </w:r>
    </w:p>
    <w:p w14:paraId="54D85FC6">
      <w:pPr>
        <w:pStyle w:val="31"/>
        <w:keepNext w:val="0"/>
        <w:keepLines w:val="0"/>
        <w:widowControl/>
        <w:suppressLineNumbers w:val="0"/>
        <w:ind w:right="720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>Операция вставки выполняется быстро, так как индекс не обновляется.</w:t>
      </w:r>
    </w:p>
    <w:p w14:paraId="6F4042BF">
      <w:pPr>
        <w:pStyle w:val="31"/>
        <w:keepNext w:val="0"/>
        <w:keepLines w:val="0"/>
        <w:widowControl/>
        <w:suppressLineNumbers w:val="0"/>
        <w:ind w:right="720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>Далее я создаю индекс по полю country.</w:t>
      </w:r>
    </w:p>
    <w:p w14:paraId="7BAB776D">
      <w:pPr>
        <w:pStyle w:val="31"/>
        <w:keepNext w:val="0"/>
        <w:keepLines w:val="0"/>
        <w:widowControl/>
        <w:suppressLineNumbers w:val="0"/>
        <w:ind w:right="720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>CREATE INDEX idx_country ON Users(country);</w:t>
      </w:r>
    </w:p>
    <w:p w14:paraId="3D3FCBD9">
      <w:pPr>
        <w:pStyle w:val="31"/>
        <w:keepNext w:val="0"/>
        <w:keepLines w:val="0"/>
        <w:widowControl/>
        <w:suppressLineNumbers w:val="0"/>
        <w:ind w:right="720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>После создания индекса я повторяю те же самые запросы.</w:t>
      </w:r>
    </w:p>
    <w:p w14:paraId="7F0B1A56">
      <w:pPr>
        <w:pStyle w:val="31"/>
        <w:keepNext w:val="0"/>
        <w:keepLines w:val="0"/>
        <w:widowControl/>
        <w:suppressLineNumbers w:val="0"/>
        <w:ind w:right="720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>SELECT COUNT(*) FROM Users WHERE country = 'Россия';</w:t>
      </w:r>
    </w:p>
    <w:p w14:paraId="355FFF30">
      <w:pPr>
        <w:pStyle w:val="31"/>
        <w:keepNext w:val="0"/>
        <w:keepLines w:val="0"/>
        <w:widowControl/>
        <w:suppressLineNumbers w:val="0"/>
        <w:ind w:right="720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>Теперь запрос выполняется значительно быстрее благодаря использованию индекса.</w:t>
      </w:r>
    </w:p>
    <w:p w14:paraId="4CB910A6">
      <w:pPr>
        <w:pStyle w:val="31"/>
        <w:keepNext w:val="0"/>
        <w:keepLines w:val="0"/>
        <w:widowControl/>
        <w:suppressLineNumbers w:val="0"/>
        <w:ind w:right="720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>EXPLAIN SELECT COUNT(*) FROM Users WHERE country = 'Россия';</w:t>
      </w:r>
    </w:p>
    <w:p w14:paraId="36F6DE66">
      <w:pPr>
        <w:pStyle w:val="31"/>
        <w:keepNext w:val="0"/>
        <w:keepLines w:val="0"/>
        <w:widowControl/>
        <w:suppressLineNumbers w:val="0"/>
        <w:ind w:right="720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 xml:space="preserve">В плане выполнения видно, что используется индекс </w:t>
      </w:r>
      <w:r>
        <w:rPr>
          <w:rStyle w:val="14"/>
          <w:rFonts w:hint="default" w:eastAsia="SimSun" w:cs="Calibri" w:asciiTheme="minorAscii" w:hAnsiTheme="minorAscii"/>
          <w:sz w:val="22"/>
          <w:szCs w:val="22"/>
        </w:rPr>
        <w:t>idx_country</w:t>
      </w:r>
      <w:r>
        <w:rPr>
          <w:rFonts w:hint="default" w:eastAsia="SimSun" w:cs="Calibri" w:asciiTheme="minorAscii" w:hAnsiTheme="minorAscii"/>
          <w:sz w:val="22"/>
          <w:szCs w:val="22"/>
        </w:rPr>
        <w:t>.</w:t>
      </w:r>
    </w:p>
    <w:p w14:paraId="422F2924">
      <w:pPr>
        <w:pStyle w:val="31"/>
        <w:keepNext w:val="0"/>
        <w:keepLines w:val="0"/>
        <w:widowControl/>
        <w:suppressLineNumbers w:val="0"/>
        <w:ind w:right="720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>INSERT INTO Users (name, country)</w:t>
      </w:r>
    </w:p>
    <w:p w14:paraId="0434DC8D">
      <w:pPr>
        <w:pStyle w:val="31"/>
        <w:keepNext w:val="0"/>
        <w:keepLines w:val="0"/>
        <w:widowControl/>
        <w:suppressLineNumbers w:val="0"/>
        <w:ind w:right="720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>VALUES ('Андрей', 'Россия');</w:t>
      </w:r>
    </w:p>
    <w:p w14:paraId="63DCD517">
      <w:pPr>
        <w:pStyle w:val="31"/>
        <w:keepNext w:val="0"/>
        <w:keepLines w:val="0"/>
        <w:widowControl/>
        <w:suppressLineNumbers w:val="0"/>
        <w:ind w:right="720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>Вставка выполняется немного медленнее, так как индекс необходимо обновлять.</w:t>
      </w:r>
    </w:p>
    <w:p w14:paraId="2C05FBB4">
      <w:pPr>
        <w:pStyle w:val="31"/>
        <w:keepNext w:val="0"/>
        <w:keepLines w:val="0"/>
        <w:widowControl/>
        <w:suppressLineNumbers w:val="0"/>
        <w:ind w:right="720"/>
        <w:rPr>
          <w:rFonts w:hint="default" w:eastAsia="SimSun" w:cs="Calibri" w:asciiTheme="minorAscii" w:hAnsiTheme="minorAscii"/>
          <w:sz w:val="22"/>
          <w:szCs w:val="22"/>
        </w:rPr>
      </w:pPr>
      <w:r>
        <w:rPr>
          <w:rFonts w:hint="default" w:eastAsia="SimSun" w:cs="Calibri" w:asciiTheme="minorAscii" w:hAnsiTheme="minorAscii"/>
          <w:sz w:val="22"/>
          <w:szCs w:val="22"/>
        </w:rPr>
        <w:t>Таким образом, индексы существенно ускоряют операции выборки данных,</w:t>
      </w:r>
      <w:r>
        <w:rPr>
          <w:rFonts w:hint="default" w:eastAsia="SimSun" w:cs="Calibri" w:asciiTheme="minorAscii" w:hAnsiTheme="minorAscii"/>
          <w:sz w:val="22"/>
          <w:szCs w:val="22"/>
        </w:rPr>
        <w:br w:type="textWrapping"/>
      </w:r>
      <w:r>
        <w:rPr>
          <w:rFonts w:hint="default" w:eastAsia="SimSun" w:cs="Calibri" w:asciiTheme="minorAscii" w:hAnsiTheme="minorAscii"/>
          <w:sz w:val="22"/>
          <w:szCs w:val="22"/>
        </w:rPr>
        <w:t>но немного замедляют операции вставки.</w:t>
      </w:r>
      <w:r>
        <w:rPr>
          <w:rFonts w:hint="default" w:eastAsia="SimSun" w:cs="Calibri" w:asciiTheme="minorAscii" w:hAnsiTheme="minorAscii"/>
          <w:sz w:val="22"/>
          <w:szCs w:val="22"/>
        </w:rPr>
        <w:br w:type="textWrapping"/>
      </w:r>
      <w:r>
        <w:rPr>
          <w:rFonts w:hint="default" w:eastAsia="SimSun" w:cs="Calibri" w:asciiTheme="minorAscii" w:hAnsiTheme="minorAscii"/>
          <w:sz w:val="22"/>
          <w:szCs w:val="22"/>
        </w:rPr>
        <w:t>Использование индексов особенно эффективно при работе с большими объёмами данных.</w:t>
      </w:r>
    </w:p>
    <w:p w14:paraId="3CB99A7B">
      <w:pPr>
        <w:pStyle w:val="31"/>
        <w:keepNext w:val="0"/>
        <w:keepLines w:val="0"/>
        <w:widowControl/>
        <w:suppressLineNumbers w:val="0"/>
        <w:ind w:left="720" w:right="720"/>
        <w:rPr>
          <w:rFonts w:hint="default" w:ascii="SimSun" w:hAnsi="SimSun" w:eastAsia="SimSun" w:cs="SimSun"/>
          <w:sz w:val="24"/>
          <w:szCs w:val="24"/>
        </w:rPr>
      </w:pPr>
    </w:p>
    <w:p w14:paraId="0E4C284D">
      <w:pPr>
        <w:pStyle w:val="31"/>
        <w:keepNext w:val="0"/>
        <w:keepLines w:val="0"/>
        <w:widowControl/>
        <w:suppressLineNumbers w:val="0"/>
        <w:ind w:left="720" w:right="720"/>
        <w:rPr>
          <w:rFonts w:hint="default" w:ascii="SimSun" w:hAnsi="SimSun" w:eastAsia="SimSun" w:cs="SimSun"/>
          <w:sz w:val="24"/>
          <w:szCs w:val="24"/>
        </w:rPr>
      </w:pPr>
    </w:p>
    <w:p w14:paraId="5AB6E05C">
      <w:pPr>
        <w:pStyle w:val="31"/>
        <w:keepNext w:val="0"/>
        <w:keepLines w:val="0"/>
        <w:widowControl/>
        <w:suppressLineNumbers w:val="0"/>
        <w:ind w:left="720" w:right="720"/>
        <w:rPr>
          <w:rFonts w:hint="default" w:ascii="SimSun" w:hAnsi="SimSun" w:eastAsia="SimSun" w:cs="SimSun"/>
          <w:sz w:val="24"/>
          <w:szCs w:val="24"/>
        </w:rPr>
      </w:pPr>
    </w:p>
    <w:p w14:paraId="2F95BDD7">
      <w:pPr>
        <w:pStyle w:val="31"/>
        <w:keepNext w:val="0"/>
        <w:keepLines w:val="0"/>
        <w:widowControl/>
        <w:suppressLineNumbers w:val="0"/>
        <w:ind w:left="720" w:right="720"/>
        <w:rPr>
          <w:rFonts w:ascii="SimSun" w:hAnsi="SimSun" w:eastAsia="SimSun" w:cs="SimSun"/>
          <w:sz w:val="24"/>
          <w:szCs w:val="24"/>
        </w:rPr>
      </w:pPr>
    </w:p>
    <w:p w14:paraId="22DF6022">
      <w:pPr>
        <w:pStyle w:val="31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</w:p>
    <w:p w14:paraId="65CF0082">
      <w:pPr>
        <w:rPr>
          <w:rFonts w:hint="default" w:ascii="SimSun" w:hAnsi="SimSun" w:eastAsia="SimSun"/>
          <w:sz w:val="24"/>
          <w:szCs w:val="24"/>
          <w:lang w:val="fr-FR"/>
        </w:rPr>
      </w:pPr>
    </w:p>
    <w:p w14:paraId="39DE5B12">
      <w:pPr>
        <w:rPr>
          <w:rFonts w:hint="default" w:ascii="SimSun" w:hAnsi="SimSun" w:eastAsia="SimSun" w:cs="SimSun"/>
          <w:sz w:val="24"/>
          <w:szCs w:val="24"/>
          <w:lang w:val="fr-FR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Proxy 8">
    <w:panose1 w:val="00000400000000000000"/>
    <w:charset w:val="00"/>
    <w:family w:val="auto"/>
    <w:pitch w:val="default"/>
    <w:sig w:usb0="80000023" w:usb1="00000000" w:usb2="00000000" w:usb3="00000000" w:csb0="000001F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criptS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Simplex">
    <w:panose1 w:val="00000400000000000000"/>
    <w:charset w:val="00"/>
    <w:family w:val="auto"/>
    <w:pitch w:val="default"/>
    <w:sig w:usb0="00000287" w:usb1="00000000" w:usb2="00000000" w:usb3="00000000" w:csb0="000001FF" w:csb1="00000000"/>
  </w:font>
  <w:font w:name="ScriptC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F83BBB"/>
    <w:rsid w:val="4C7A6626"/>
    <w:rsid w:val="5C3E6D55"/>
    <w:rsid w:val="60F41FD9"/>
    <w:rsid w:val="6DDE27D0"/>
    <w:rsid w:val="72C6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8"/>
    <w:unhideWhenUsed/>
    <w:uiPriority w:val="99"/>
    <w:pPr>
      <w:spacing w:after="120"/>
    </w:pPr>
  </w:style>
  <w:style w:type="paragraph" w:styleId="22">
    <w:name w:val="macro"/>
    <w:link w:val="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2">
    <w:name w:val="Body Text 3"/>
    <w:basedOn w:val="1"/>
    <w:link w:val="50"/>
    <w:unhideWhenUsed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7">
    <w:name w:val="List 3"/>
    <w:basedOn w:val="1"/>
    <w:unhideWhenUsed/>
    <w:uiPriority w:val="99"/>
    <w:pPr>
      <w:ind w:left="1080" w:hanging="36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20"/>
    <w:uiPriority w:val="99"/>
  </w:style>
  <w:style w:type="character" w:customStyle="1" w:styleId="40">
    <w:name w:val="Footer Char"/>
    <w:basedOn w:val="11"/>
    <w:link w:val="27"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1"/>
    <w:qFormat/>
    <w:uiPriority w:val="99"/>
  </w:style>
  <w:style w:type="character" w:customStyle="1" w:styleId="49">
    <w:name w:val="Body Text 2 Char"/>
    <w:basedOn w:val="11"/>
    <w:link w:val="17"/>
    <w:qFormat/>
    <w:uiPriority w:val="99"/>
  </w:style>
  <w:style w:type="character" w:customStyle="1" w:styleId="50">
    <w:name w:val="Body Text 3 Char"/>
    <w:basedOn w:val="11"/>
    <w:link w:val="32"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gilson bro</cp:lastModifiedBy>
  <dcterms:modified xsi:type="dcterms:W3CDTF">2026-01-13T09:37:28Z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66E4BB9BD5724D5DA0C7BCE6106EC906_12</vt:lpwstr>
  </property>
</Properties>
</file>