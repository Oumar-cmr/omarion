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2EDB9">
      <w:pPr>
        <w:pStyle w:val="2"/>
      </w:pPr>
      <w:r>
        <w:t>Курсовая работа: Телефонный справочник (C++ / Qt)</w:t>
      </w:r>
    </w:p>
    <w:p w14:paraId="764A1490">
      <w:pPr>
        <w:pStyle w:val="3"/>
      </w:pPr>
      <w:r>
        <w:t>Введение</w:t>
      </w:r>
    </w:p>
    <w:p w14:paraId="3141C32B">
      <w:r>
        <w:t>Цель работы: разработать приложение телефонный справочник на C++/Qt. Задачи: проектирование, реализация консольной версии, GUI, файловое хранилище, PostgreSQL, оптимизация копирований.</w:t>
      </w:r>
    </w:p>
    <w:p w14:paraId="501EC441">
      <w:pPr>
        <w:pStyle w:val="3"/>
      </w:pPr>
      <w:r>
        <w:t>Анализ предметной области и требования</w:t>
      </w:r>
    </w:p>
    <w:p w14:paraId="7416514B">
      <w:r>
        <w:t>Обязательные поля: Имя, Фамилия, Отчество, адрес, дата рождения, email, телефонные номера (рабочий, домашний, служебный) в любом количестве. Валидация через регулярные выражения.</w:t>
      </w:r>
    </w:p>
    <w:p w14:paraId="304FC045">
      <w:pPr>
        <w:pStyle w:val="3"/>
      </w:pPr>
      <w:r>
        <w:t>Проектирование (Задача 0)</w:t>
      </w:r>
    </w:p>
    <w:p w14:paraId="54ED4F69">
      <w:r>
        <w:t>Описание классов: Contact, PhoneNumber, Address, PhoneBook, FileStorage, DBStorage, MainWindow. Диаграмма классов приложена (PlantUML).</w:t>
      </w:r>
    </w:p>
    <w:p w14:paraId="42BC013A">
      <w:pPr>
        <w:pStyle w:val="3"/>
      </w:pPr>
      <w:r>
        <w:t>Реализация (Задача 1 — консольная версия и файловое хранилище)</w:t>
      </w:r>
    </w:p>
    <w:p w14:paraId="31CEF181">
      <w:r>
        <w:t>Используется QFile и QJsonDocument для сохранения/загрузки. Формат JSON удобен и человекочитаем.</w:t>
      </w:r>
    </w:p>
    <w:p w14:paraId="78829146">
      <w:r>
        <w:t>Пример кода (фрагмент):</w:t>
      </w:r>
    </w:p>
    <w:p w14:paraId="23B3206D">
      <w:r>
        <w:rPr>
          <w:rFonts w:ascii="Courier New" w:hAnsi="Courier New"/>
          <w:sz w:val="20"/>
        </w:rPr>
        <w:t>Contact::Contact(const Contact &amp;other)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: firstName(other.firstName),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lastName(other.lastName),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middleName(other.middleName),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birthDate(other.birthDate),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email(other.email),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phones(other.phones),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address(other.address)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++CopyMoveStats::copies;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688FDFF5">
      <w:pPr>
        <w:pStyle w:val="3"/>
      </w:pPr>
      <w:r>
        <w:t>Реализация GUI (Задача 2)</w:t>
      </w:r>
    </w:p>
    <w:p w14:paraId="3BC46AB7">
      <w:r>
        <w:t>Использован Qt Widgets: QTableWidget, QPushButton. Описаны методы для загрузки/сохранения и обновления таблицы.</w:t>
      </w:r>
    </w:p>
    <w:p w14:paraId="04736B00">
      <w:r>
        <w:t>Пример кода (фрагмент):</w:t>
      </w:r>
    </w:p>
    <w:p w14:paraId="7B9EA2F8">
      <w:r>
        <w:rPr>
          <w:rFonts w:ascii="Courier New" w:hAnsi="Courier New"/>
          <w:sz w:val="20"/>
        </w:rPr>
        <w:t>Contact::Contact(const Contact &amp;other)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: firstName(other.firstName),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lastName(other.lastName),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middleName(other.middleName),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birthDate(other.birthDate),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email(other.email),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phones(other.phones),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address(other.address)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++CopyMoveStats::copies;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0FF5C45E">
      <w:pPr>
        <w:pStyle w:val="3"/>
      </w:pPr>
      <w:r>
        <w:t>Подключение к PostgreSQL (Задача 3)</w:t>
      </w:r>
    </w:p>
    <w:p w14:paraId="41937FFD">
      <w:r>
        <w:t>DBStorage использует QSqlDatabase (QPSQL). Приведен SQL-скрипт для создания таблиц. Пример: открытие соединения, создание таблиц при первом запуске.</w:t>
      </w:r>
    </w:p>
    <w:p w14:paraId="09D805A5">
      <w:r>
        <w:t>Пример кода (фрагмент):</w:t>
      </w:r>
    </w:p>
    <w:p w14:paraId="24576B52">
      <w:r>
        <w:rPr>
          <w:rFonts w:ascii="Courier New" w:hAnsi="Courier New"/>
          <w:sz w:val="20"/>
        </w:rPr>
        <w:t>Contact::Contact(const Contact &amp;other)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: firstName(other.firstName),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lastName(other.lastName),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middleName(other.middleName),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birthDate(other.birthDate),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email(other.email),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phones(other.phones),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address(other.address)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++CopyMoveStats::copies;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0C8ABB0">
      <w:pPr>
        <w:pStyle w:val="3"/>
      </w:pPr>
      <w:r>
        <w:t>Оптимизация копирований (Задача 4)</w:t>
      </w:r>
    </w:p>
    <w:p w14:paraId="0B81E37F">
      <w:r>
        <w:t>Переопределены конструкторы копирования и перемещения, а также операторы присваивания. Добавлены атомарные счетчики CopyMoveStats::copies и ::moves для профилирования.</w:t>
      </w:r>
    </w:p>
    <w:p w14:paraId="01ACA76E">
      <w:r>
        <w:t>Пример кода (фрагмент):</w:t>
      </w:r>
    </w:p>
    <w:p w14:paraId="0FD15C9A">
      <w:r>
        <w:rPr>
          <w:rFonts w:ascii="Courier New" w:hAnsi="Courier New"/>
          <w:sz w:val="20"/>
        </w:rPr>
        <w:t>Contact::Contact(const Contact &amp;other)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: firstName(other.firstName),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lastName(other.lastName),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middleName(other.middleName),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birthDate(other.birthDate),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email(other.email),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phones(other.phones),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address(other.address)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++CopyMoveStats::copies;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19F79914">
      <w:pPr>
        <w:pStyle w:val="3"/>
      </w:pPr>
      <w:r>
        <w:t>Тестирование и результаты</w:t>
      </w:r>
    </w:p>
    <w:p w14:paraId="74C0C4B1">
      <w:r>
        <w:t>Проведено тестирование валидации ФИО, телефонов, e-mail. Примеры тестовых данных и результаты.</w:t>
      </w:r>
    </w:p>
    <w:p w14:paraId="3C58AF14">
      <w:pPr>
        <w:pStyle w:val="3"/>
      </w:pPr>
      <w:r>
        <w:t>Инструкция по сборке</w:t>
      </w:r>
    </w:p>
    <w:p w14:paraId="561C78D0">
      <w:r>
        <w:t>CMake + Qt6. При необходимости заменить на Qt5. Шаги: mkdir build; cd build; cmake ..; cmake --build .</w:t>
      </w:r>
    </w:p>
    <w:p w14:paraId="12C4FCE3">
      <w:pPr>
        <w:pStyle w:val="3"/>
      </w:pPr>
      <w:r>
        <w:t>Выводы</w:t>
      </w:r>
    </w:p>
    <w:p w14:paraId="624EAB5E">
      <w:r>
        <w:t>Краткие выводы о проделанной работе и возможных улучшениях (интернационализация, расширенный UI, хранение фото, шифрование данных).</w:t>
      </w:r>
    </w:p>
    <w:p w14:paraId="7BB20960">
      <w:bookmarkStart w:id="0" w:name="_GoBack"/>
      <w:bookmarkEnd w:id="0"/>
      <w:r>
        <w:t xml:space="preserve"> </w:t>
      </w:r>
    </w:p>
    <w:p w14:paraId="075B80B6">
      <w:pPr>
        <w:pStyle w:val="3"/>
      </w:pPr>
      <w:r>
        <w:t>Диаграмма классов (PlantUML)</w:t>
      </w:r>
    </w:p>
    <w:p w14:paraId="11BE05A7">
      <w:r>
        <w:t>Сгенерируйте изображение диаграммы из приведённого PlantUML-кода и вставьте в Word как картинку.</w:t>
      </w:r>
    </w:p>
    <w:p w14:paraId="06196D9B">
      <w:r>
        <w:br w:type="textWrapping"/>
      </w:r>
      <w:r>
        <w:t>@startuml</w:t>
      </w:r>
      <w:r>
        <w:br w:type="textWrapping"/>
      </w:r>
      <w:r>
        <w:t>skinparam class {</w:t>
      </w:r>
      <w:r>
        <w:br w:type="textWrapping"/>
      </w:r>
      <w:r>
        <w:t xml:space="preserve">  BackgroundColor&lt;&lt;model&gt;&gt; LightBlue</w:t>
      </w:r>
      <w:r>
        <w:br w:type="textWrapping"/>
      </w:r>
      <w:r>
        <w:t xml:space="preserve">  BackgroundColor&lt;&lt;storage&gt;&gt; #FFF2CC</w:t>
      </w:r>
      <w:r>
        <w:br w:type="textWrapping"/>
      </w:r>
      <w:r>
        <w:t xml:space="preserve">  BorderColor Black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Contact &lt;&lt;model&gt;&gt; {</w:t>
      </w:r>
      <w:r>
        <w:br w:type="textWrapping"/>
      </w:r>
      <w:r>
        <w:t xml:space="preserve">  - QString firstName</w:t>
      </w:r>
      <w:r>
        <w:br w:type="textWrapping"/>
      </w:r>
      <w:r>
        <w:t xml:space="preserve">  - QString lastName</w:t>
      </w:r>
      <w:r>
        <w:br w:type="textWrapping"/>
      </w:r>
      <w:r>
        <w:t xml:space="preserve">  - QString middleName</w:t>
      </w:r>
      <w:r>
        <w:br w:type="textWrapping"/>
      </w:r>
      <w:r>
        <w:t xml:space="preserve">  - QDate birthDate</w:t>
      </w:r>
      <w:r>
        <w:br w:type="textWrapping"/>
      </w:r>
      <w:r>
        <w:t xml:space="preserve">  - QString email</w:t>
      </w:r>
      <w:r>
        <w:br w:type="textWrapping"/>
      </w:r>
      <w:r>
        <w:t xml:space="preserve">  - QList&lt;PhoneNumber&gt; phones</w:t>
      </w:r>
      <w:r>
        <w:br w:type="textWrapping"/>
      </w:r>
      <w:r>
        <w:t xml:space="preserve">  - Address address</w:t>
      </w:r>
      <w:r>
        <w:br w:type="textWrapping"/>
      </w:r>
      <w:r>
        <w:t xml:space="preserve">  + validate() : bool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PhoneNumber &lt;&lt;model&gt;&gt; {</w:t>
      </w:r>
      <w:r>
        <w:br w:type="textWrapping"/>
      </w:r>
      <w:r>
        <w:t xml:space="preserve">  - QString number</w:t>
      </w:r>
      <w:r>
        <w:br w:type="textWrapping"/>
      </w:r>
      <w:r>
        <w:t xml:space="preserve">  + isValid() : bool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Address &lt;&lt;model&gt;&gt; {</w:t>
      </w:r>
      <w:r>
        <w:br w:type="textWrapping"/>
      </w:r>
      <w:r>
        <w:t xml:space="preserve">  - QString fullAddress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PhoneBook &lt;&lt;model&gt;&gt; {</w:t>
      </w:r>
      <w:r>
        <w:br w:type="textWrapping"/>
      </w:r>
      <w:r>
        <w:t xml:space="preserve">  - QList&lt;Contact&gt; contacts</w:t>
      </w:r>
      <w:r>
        <w:br w:type="textWrapping"/>
      </w:r>
      <w:r>
        <w:t xml:space="preserve">  + addContact(c: Contact)</w:t>
      </w:r>
      <w:r>
        <w:br w:type="textWrapping"/>
      </w:r>
      <w:r>
        <w:t xml:space="preserve">  + removeContact(id)</w:t>
      </w:r>
      <w:r>
        <w:br w:type="textWrapping"/>
      </w:r>
      <w:r>
        <w:t xml:space="preserve">  + find(query: QString) : QList&lt;Contact&gt;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FileStorage &lt;&lt;storage&gt;&gt; {</w:t>
      </w:r>
      <w:r>
        <w:br w:type="textWrapping"/>
      </w:r>
      <w:r>
        <w:t xml:space="preserve">  + save(pb: PhoneBook, path: QString) : bool</w:t>
      </w:r>
      <w:r>
        <w:br w:type="textWrapping"/>
      </w:r>
      <w:r>
        <w:t xml:space="preserve">  + load(path: QString) : PhoneBook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DBStorage &lt;&lt;storage&gt;&gt; {</w:t>
      </w:r>
      <w:r>
        <w:br w:type="textWrapping"/>
      </w:r>
      <w:r>
        <w:t xml:space="preserve">  + save(pb: PhoneBook) : bool</w:t>
      </w:r>
      <w:r>
        <w:br w:type="textWrapping"/>
      </w:r>
      <w:r>
        <w:t xml:space="preserve">  + load() : PhoneBook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PhoneBook "1" o-- "*" Contact</w:t>
      </w:r>
      <w:r>
        <w:br w:type="textWrapping"/>
      </w:r>
      <w:r>
        <w:t>Contact "1" *-- "*" PhoneNumber</w:t>
      </w:r>
      <w:r>
        <w:br w:type="textWrapping"/>
      </w:r>
      <w:r>
        <w:t>Contact "1" *-- "1" Address</w:t>
      </w:r>
      <w:r>
        <w:br w:type="textWrapping"/>
      </w:r>
      <w:r>
        <w:t>PhoneBook ..&gt; FileStorage : uses</w:t>
      </w:r>
      <w:r>
        <w:br w:type="textWrapping"/>
      </w:r>
      <w:r>
        <w:t>PhoneBook ..&gt; DBStorage : uses</w:t>
      </w:r>
      <w:r>
        <w:br w:type="textWrapping"/>
      </w:r>
      <w:r>
        <w:br w:type="textWrapping"/>
      </w:r>
      <w:r>
        <w:t>@enduml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8A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gilson bro</cp:lastModifiedBy>
  <dcterms:modified xsi:type="dcterms:W3CDTF">2025-11-15T12:02:11Z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E7824AF744054E9485E642F878E34DD1_12</vt:lpwstr>
  </property>
</Properties>
</file>